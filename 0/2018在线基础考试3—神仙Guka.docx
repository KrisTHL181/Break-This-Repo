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B517" w14:textId="77777777" w:rsidR="00A77B3E" w:rsidRDefault="00390407">
      <w:pPr>
        <w:spacing w:after="400" w:line="360" w:lineRule="auto"/>
        <w:ind w:firstLine="120"/>
        <w:jc w:val="center"/>
      </w:pPr>
      <w:r>
        <w:rPr>
          <w:b/>
          <w:sz w:val="32"/>
        </w:rPr>
        <w:t>2018</w:t>
      </w:r>
      <w:r>
        <w:rPr>
          <w:b/>
          <w:sz w:val="32"/>
        </w:rPr>
        <w:t>在线基础考试</w:t>
      </w:r>
      <w:r>
        <w:rPr>
          <w:b/>
          <w:sz w:val="32"/>
        </w:rPr>
        <w:t>3—</w:t>
      </w:r>
      <w:r>
        <w:rPr>
          <w:b/>
          <w:sz w:val="32"/>
        </w:rPr>
        <w:t>神仙</w:t>
      </w:r>
      <w:r>
        <w:rPr>
          <w:b/>
          <w:sz w:val="32"/>
        </w:rPr>
        <w:t>Guka</w:t>
      </w:r>
    </w:p>
    <w:p w14:paraId="2BB10A20" w14:textId="77777777" w:rsidR="00A77B3E" w:rsidRDefault="00390407">
      <w:pPr>
        <w:rPr>
          <w:b/>
          <w:sz w:val="32"/>
        </w:rPr>
      </w:pPr>
    </w:p>
    <w:p w14:paraId="41DE2E23" w14:textId="6763B23D" w:rsidR="00BC5C37" w:rsidRDefault="00390407">
      <w:hyperlink r:id="rId4" w:tgtFrame="_blank" w:history="1">
        <w:r>
          <w:rPr>
            <w:color w:val="0000EE"/>
            <w:u w:val="single"/>
          </w:rPr>
          <w:t>https://guka0930.icoc.me</w:t>
        </w:r>
      </w:hyperlink>
    </w:p>
    <w:p w14:paraId="039CDD9E" w14:textId="77777777" w:rsidR="00BC5C37" w:rsidRDefault="00BC5C37">
      <w:pPr>
        <w:spacing w:line="360" w:lineRule="auto"/>
      </w:pPr>
    </w:p>
    <w:p w14:paraId="33EEB544" w14:textId="77777777" w:rsidR="00BC5C37" w:rsidRDefault="00390407">
      <w:pPr>
        <w:spacing w:line="360" w:lineRule="auto"/>
        <w:rPr>
          <w:rFonts w:ascii="微软雅黑" w:eastAsia="微软雅黑" w:hAnsi="微软雅黑" w:cs="微软雅黑"/>
          <w:sz w:val="28"/>
        </w:rPr>
      </w:pPr>
      <w:r>
        <w:t> </w:t>
      </w:r>
      <w:r>
        <w:t>一、考察小知识（</w:t>
      </w:r>
      <w:r>
        <w:t>5×4</w:t>
      </w:r>
      <w:r>
        <w:t>＝</w:t>
      </w:r>
      <w:r>
        <w:t>20</w:t>
      </w:r>
      <w:r>
        <w:t>）</w:t>
      </w:r>
      <w:r>
        <w:br/>
        <w:t xml:space="preserve">1 </w:t>
      </w:r>
      <w:r>
        <w:t>关于神仙</w:t>
      </w:r>
      <w:r>
        <w:t>Guka</w:t>
      </w:r>
      <w:r>
        <w:t>的动画片</w:t>
      </w:r>
      <w:r>
        <w:t xml:space="preserve"> [</w:t>
      </w:r>
      <w:r>
        <w:t>单选题</w:t>
      </w:r>
      <w:r>
        <w:t xml:space="preserve">] </w:t>
      </w:r>
      <w:r>
        <w:rPr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428"/>
        <w:gridCol w:w="4428"/>
      </w:tblGrid>
      <w:tr w:rsidR="00BC5C37" w14:paraId="477D2BCC" w14:textId="77777777"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 w14:paraId="67ACB463" w14:textId="77777777" w:rsidR="00BC5C37" w:rsidRDefault="00390407">
            <w:r>
              <w:t>A Guka</w:t>
            </w:r>
            <w:r>
              <w:t>和天空城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67912D21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B </w:t>
            </w:r>
            <w:r>
              <w:t>大奇和童话镇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7DD9B698" w14:textId="77777777"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 w14:paraId="2805FEA9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C Guka</w:t>
            </w:r>
            <w:r>
              <w:t>和童话镇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0907732A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D </w:t>
            </w:r>
            <w:r>
              <w:t>大奇和天空城</w:t>
            </w:r>
          </w:p>
        </w:tc>
      </w:tr>
    </w:tbl>
    <w:p w14:paraId="243EE918" w14:textId="77777777" w:rsidR="00BC5C37" w:rsidRDefault="00BC5C37"/>
    <w:p w14:paraId="1C810B92" w14:textId="77777777" w:rsidR="00BC5C37" w:rsidRDefault="00390407">
      <w:pPr>
        <w:spacing w:line="360" w:lineRule="auto"/>
      </w:pPr>
      <w:r>
        <w:t xml:space="preserve">2 </w:t>
      </w:r>
      <w:r>
        <w:t>它有多少集（请输入一个整百自然</w:t>
      </w:r>
      <w:r>
        <w:t>数）</w:t>
      </w:r>
      <w:r>
        <w:t xml:space="preserve"> [</w:t>
      </w:r>
      <w:r>
        <w:t>填空题</w:t>
      </w:r>
      <w:r>
        <w:t xml:space="preserve">] </w:t>
      </w:r>
      <w:r>
        <w:rPr>
          <w:color w:val="FF0000"/>
        </w:rPr>
        <w:t>*</w:t>
      </w:r>
    </w:p>
    <w:p w14:paraId="1DA5AF51" w14:textId="77777777" w:rsidR="00BC5C37" w:rsidRDefault="00390407">
      <w:r>
        <w:t>_________________________________</w:t>
      </w:r>
      <w:r>
        <w:rPr>
          <w:color w:val="EFA030"/>
        </w:rPr>
        <w:t>(</w:t>
      </w:r>
      <w:r>
        <w:rPr>
          <w:color w:val="EFA030"/>
        </w:rPr>
        <w:t>答案：</w:t>
      </w:r>
      <w:r>
        <w:rPr>
          <w:color w:val="EFA030"/>
        </w:rPr>
        <w:t>200)</w:t>
      </w:r>
    </w:p>
    <w:p w14:paraId="784370A4" w14:textId="77777777" w:rsidR="00BC5C37" w:rsidRDefault="00BC5C37"/>
    <w:p w14:paraId="4E4548F3" w14:textId="77777777" w:rsidR="00BC5C37" w:rsidRDefault="00390407">
      <w:pPr>
        <w:spacing w:line="360" w:lineRule="auto"/>
      </w:pPr>
      <w:r>
        <w:t xml:space="preserve">3 </w:t>
      </w:r>
      <w:r>
        <w:t>一集多少分钟（提示：土豆</w:t>
      </w:r>
      <w:r>
        <w:t>≤¼H</w:t>
      </w:r>
      <w:r>
        <w:t>的视频无广告，用优酷的弟弟看它没广告）</w:t>
      </w:r>
      <w:r>
        <w:t xml:space="preserve"> [</w:t>
      </w:r>
      <w:r>
        <w:t>填空题</w:t>
      </w:r>
      <w:r>
        <w:t xml:space="preserve">] </w:t>
      </w:r>
      <w:r>
        <w:rPr>
          <w:color w:val="FF0000"/>
        </w:rPr>
        <w:t>*</w:t>
      </w:r>
    </w:p>
    <w:p w14:paraId="530C7867" w14:textId="77777777" w:rsidR="00BC5C37" w:rsidRDefault="00390407">
      <w:r>
        <w:t>_________________________________</w:t>
      </w:r>
      <w:r>
        <w:rPr>
          <w:color w:val="EFA030"/>
        </w:rPr>
        <w:t>(</w:t>
      </w:r>
      <w:r>
        <w:rPr>
          <w:color w:val="EFA030"/>
        </w:rPr>
        <w:t>答案：</w:t>
      </w:r>
      <w:r>
        <w:rPr>
          <w:color w:val="EFA030"/>
        </w:rPr>
        <w:t>12)</w:t>
      </w:r>
    </w:p>
    <w:p w14:paraId="2073F75D" w14:textId="77777777" w:rsidR="00BC5C37" w:rsidRDefault="00BC5C37"/>
    <w:p w14:paraId="1BE56C80" w14:textId="77777777" w:rsidR="00BC5C37" w:rsidRDefault="00390407">
      <w:pPr>
        <w:spacing w:line="360" w:lineRule="auto"/>
      </w:pPr>
      <w:r>
        <w:t xml:space="preserve">4 </w:t>
      </w:r>
      <w:r>
        <w:t>导演和编剧</w:t>
      </w:r>
      <w:r>
        <w:t xml:space="preserve"> [</w:t>
      </w:r>
      <w:r>
        <w:t>单选题</w:t>
      </w:r>
      <w:r>
        <w:t xml:space="preserve">] </w:t>
      </w:r>
      <w:r>
        <w:rPr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428"/>
        <w:gridCol w:w="4428"/>
      </w:tblGrid>
      <w:tr w:rsidR="00BC5C37" w14:paraId="5B28F16F" w14:textId="77777777"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 w14:paraId="4B802970" w14:textId="77777777" w:rsidR="00BC5C37" w:rsidRDefault="00390407">
            <w:r>
              <w:t xml:space="preserve">A </w:t>
            </w:r>
            <w:r>
              <w:t>朱晓峰，李志伟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0EC29DB5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B </w:t>
            </w:r>
            <w:r>
              <w:t>李志伟，朱晓峰</w:t>
            </w:r>
          </w:p>
        </w:tc>
      </w:tr>
    </w:tbl>
    <w:p w14:paraId="4CC31081" w14:textId="77777777" w:rsidR="00BC5C37" w:rsidRDefault="00BC5C37"/>
    <w:p w14:paraId="725D1541" w14:textId="77777777" w:rsidR="00BC5C37" w:rsidRDefault="00390407">
      <w:pPr>
        <w:spacing w:line="360" w:lineRule="auto"/>
      </w:pPr>
      <w:r>
        <w:t>二、开心看剧情（</w:t>
      </w:r>
      <w:r>
        <w:t>60</w:t>
      </w:r>
      <w:r>
        <w:t>）</w:t>
      </w:r>
      <w:r>
        <w:br/>
        <w:t xml:space="preserve">1 </w:t>
      </w:r>
      <w:r>
        <w:t>最经典的</w:t>
      </w:r>
      <w:r>
        <w:t>“Guka</w:t>
      </w:r>
      <w:r>
        <w:t>下凡</w:t>
      </w:r>
      <w:r>
        <w:t>”</w:t>
      </w:r>
      <w:r>
        <w:t>是第几集</w:t>
      </w:r>
      <w:r>
        <w:t xml:space="preserve"> [</w:t>
      </w:r>
      <w:r>
        <w:t>填空题</w:t>
      </w:r>
      <w:r>
        <w:t xml:space="preserve">] </w:t>
      </w:r>
      <w:r>
        <w:rPr>
          <w:color w:val="FF0000"/>
        </w:rPr>
        <w:t>*</w:t>
      </w:r>
    </w:p>
    <w:p w14:paraId="78054A22" w14:textId="77777777" w:rsidR="00BC5C37" w:rsidRDefault="00390407">
      <w:r>
        <w:t>_________________________________</w:t>
      </w:r>
      <w:r>
        <w:rPr>
          <w:color w:val="EFA030"/>
        </w:rPr>
        <w:t>(</w:t>
      </w:r>
      <w:r>
        <w:rPr>
          <w:color w:val="EFA030"/>
        </w:rPr>
        <w:t>答案：一</w:t>
      </w:r>
      <w:r>
        <w:rPr>
          <w:color w:val="EFA030"/>
        </w:rPr>
        <w:t>|1|001)</w:t>
      </w:r>
    </w:p>
    <w:p w14:paraId="7DF9ED5D" w14:textId="77777777" w:rsidR="00BC5C37" w:rsidRDefault="00BC5C37"/>
    <w:p w14:paraId="78140217" w14:textId="38E1DC31" w:rsidR="00BC5C37" w:rsidRDefault="00390407">
      <w:pPr>
        <w:spacing w:line="360" w:lineRule="auto"/>
      </w:pPr>
      <w:r>
        <w:lastRenderedPageBreak/>
        <w:t xml:space="preserve">2 </w:t>
      </w:r>
      <w:r>
        <w:t>下列字幕中被去掉的部分是</w:t>
      </w:r>
      <w:r>
        <w:pict w14:anchorId="140E46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.2pt;height:261.5pt">
            <v:imagedata r:id="rId5" o:title=""/>
          </v:shape>
        </w:pict>
      </w:r>
      <w:r>
        <w:t xml:space="preserve"> [</w:t>
      </w:r>
      <w:r>
        <w:t>单选题</w:t>
      </w:r>
      <w:r>
        <w:t xml:space="preserve">] </w:t>
      </w:r>
      <w:r>
        <w:rPr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BC5C37" w14:paraId="6CAA368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2A12F8E" w14:textId="77777777" w:rsidR="00BC5C37" w:rsidRDefault="00390407">
            <w:r>
              <w:t>A Guka</w:t>
            </w:r>
            <w:r>
              <w:t>口袋显神奇</w:t>
            </w:r>
          </w:p>
        </w:tc>
      </w:tr>
      <w:tr w:rsidR="00BC5C37" w14:paraId="1E32C48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8FA87A6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B Guka</w:t>
            </w:r>
            <w:r>
              <w:t>包包现神奇</w:t>
            </w:r>
          </w:p>
        </w:tc>
      </w:tr>
      <w:tr w:rsidR="00BC5C37" w14:paraId="64A558C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CAAEF26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C Guka</w:t>
            </w:r>
            <w:r>
              <w:t>包包显神奇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2F3269F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64C7BB4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D Guka</w:t>
            </w:r>
            <w:r>
              <w:t>逼逼来装逼</w:t>
            </w:r>
          </w:p>
        </w:tc>
      </w:tr>
    </w:tbl>
    <w:p w14:paraId="3C178D02" w14:textId="77777777" w:rsidR="00BC5C37" w:rsidRDefault="00BC5C37"/>
    <w:p w14:paraId="6E89579F" w14:textId="77777777" w:rsidR="00BC5C37" w:rsidRDefault="00390407">
      <w:pPr>
        <w:spacing w:line="360" w:lineRule="auto"/>
      </w:pPr>
      <w:r>
        <w:t xml:space="preserve">3 </w:t>
      </w:r>
      <w:r>
        <w:t>童话镇总动员共</w:t>
      </w:r>
      <w:r>
        <w:t>10</w:t>
      </w:r>
      <w:r>
        <w:t>册，只有一册名字和动画片不一样，它是（填动画片那一集的名字）</w:t>
      </w:r>
      <w:r>
        <w:t xml:space="preserve"> [</w:t>
      </w:r>
      <w:r>
        <w:t>填空题</w:t>
      </w:r>
      <w:r>
        <w:t xml:space="preserve">] </w:t>
      </w:r>
      <w:r>
        <w:rPr>
          <w:color w:val="FF0000"/>
        </w:rPr>
        <w:t>*</w:t>
      </w:r>
    </w:p>
    <w:p w14:paraId="25F35D0F" w14:textId="77777777" w:rsidR="00BC5C37" w:rsidRDefault="00390407">
      <w:r>
        <w:t>_________________________________</w:t>
      </w:r>
      <w:r>
        <w:rPr>
          <w:color w:val="EFA030"/>
        </w:rPr>
        <w:t>(</w:t>
      </w:r>
      <w:r>
        <w:rPr>
          <w:color w:val="EFA030"/>
        </w:rPr>
        <w:t>答案：咖啡馆</w:t>
      </w:r>
      <w:r>
        <w:rPr>
          <w:color w:val="EFA030"/>
        </w:rPr>
        <w:t>)</w:t>
      </w:r>
    </w:p>
    <w:p w14:paraId="0445CA51" w14:textId="77777777" w:rsidR="00BC5C37" w:rsidRDefault="00BC5C37"/>
    <w:p w14:paraId="046F2BF1" w14:textId="77777777" w:rsidR="00BC5C37" w:rsidRDefault="00390407">
      <w:pPr>
        <w:spacing w:line="360" w:lineRule="auto"/>
      </w:pPr>
      <w:r>
        <w:t xml:space="preserve">4 </w:t>
      </w:r>
      <w:r>
        <w:t>如果你是资深</w:t>
      </w:r>
      <w:r>
        <w:t>G</w:t>
      </w:r>
      <w:r>
        <w:t>迷，应该知道有一集加密了，看不了（虽然我黑到了），它是第几集</w:t>
      </w:r>
      <w:r>
        <w:t xml:space="preserve"> [</w:t>
      </w:r>
      <w:r>
        <w:t>填空题</w:t>
      </w:r>
      <w:r>
        <w:t xml:space="preserve">] </w:t>
      </w:r>
      <w:r>
        <w:rPr>
          <w:color w:val="FF0000"/>
        </w:rPr>
        <w:t>*</w:t>
      </w:r>
    </w:p>
    <w:p w14:paraId="37F57DF7" w14:textId="77777777" w:rsidR="00BC5C37" w:rsidRDefault="00390407">
      <w:r>
        <w:t>_________________________________</w:t>
      </w:r>
      <w:r>
        <w:rPr>
          <w:color w:val="EFA030"/>
        </w:rPr>
        <w:t>(</w:t>
      </w:r>
      <w:r>
        <w:rPr>
          <w:color w:val="EFA030"/>
        </w:rPr>
        <w:t>答案：</w:t>
      </w:r>
      <w:r>
        <w:rPr>
          <w:color w:val="EFA030"/>
        </w:rPr>
        <w:t>7|</w:t>
      </w:r>
      <w:r>
        <w:rPr>
          <w:color w:val="EFA030"/>
        </w:rPr>
        <w:t>七</w:t>
      </w:r>
      <w:r>
        <w:rPr>
          <w:color w:val="EFA030"/>
        </w:rPr>
        <w:t>|007)</w:t>
      </w:r>
    </w:p>
    <w:p w14:paraId="5FEE3629" w14:textId="77777777" w:rsidR="00BC5C37" w:rsidRDefault="00BC5C37"/>
    <w:p w14:paraId="50A09D08" w14:textId="77777777" w:rsidR="00BC5C37" w:rsidRDefault="00390407">
      <w:pPr>
        <w:spacing w:line="360" w:lineRule="auto"/>
      </w:pPr>
      <w:r>
        <w:t xml:space="preserve">5 </w:t>
      </w:r>
      <w:r>
        <w:t>下面哪些用来（带几个人）穿越？</w:t>
      </w:r>
      <w:r>
        <w:rPr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BC5C37" w14:paraId="0D04100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CB52974" w14:textId="77777777" w:rsidR="00BC5C37" w:rsidRDefault="00390407">
            <w:r>
              <w:t xml:space="preserve">A </w:t>
            </w:r>
            <w:r>
              <w:t>太虚笔</w:t>
            </w:r>
            <w:r>
              <w:t>✒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428745A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FE86C15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B </w:t>
            </w:r>
            <w:r>
              <w:t>时光跳跃的闹钟</w:t>
            </w:r>
            <w:r>
              <w:t>⏰</w:t>
            </w:r>
          </w:p>
        </w:tc>
      </w:tr>
      <w:tr w:rsidR="00BC5C37" w14:paraId="34DCF71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A882AC0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C </w:t>
            </w:r>
            <w:r>
              <w:t>时光地铁</w:t>
            </w:r>
            <w:r>
              <w:t>🚇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4D67DE0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C002A6A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D </w:t>
            </w:r>
            <w:r>
              <w:t>太虚幻境</w:t>
            </w:r>
            <w:r>
              <w:t>☁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</w:tbl>
    <w:p w14:paraId="24BE85BF" w14:textId="77777777" w:rsidR="00BC5C37" w:rsidRDefault="00BC5C37"/>
    <w:p w14:paraId="3C1DAEE1" w14:textId="77777777" w:rsidR="00BC5C37" w:rsidRDefault="00390407">
      <w:pPr>
        <w:spacing w:line="360" w:lineRule="auto"/>
      </w:pPr>
      <w:r>
        <w:t xml:space="preserve">6 </w:t>
      </w:r>
      <w:r>
        <w:t>下面哪个用来调整全世界时间？</w:t>
      </w:r>
      <w:r>
        <w:t xml:space="preserve"> [</w:t>
      </w:r>
      <w:r>
        <w:t>单选题</w:t>
      </w:r>
      <w:r>
        <w:t xml:space="preserve">] </w:t>
      </w:r>
      <w:r>
        <w:rPr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BC5C37" w14:paraId="50662C5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9CAB3F2" w14:textId="77777777" w:rsidR="00BC5C37" w:rsidRDefault="00390407">
            <w:r>
              <w:t xml:space="preserve">A </w:t>
            </w:r>
            <w:r>
              <w:t>太虚笔</w:t>
            </w:r>
            <w:r>
              <w:t>✒</w:t>
            </w:r>
          </w:p>
        </w:tc>
      </w:tr>
      <w:tr w:rsidR="00BC5C37" w14:paraId="11F0AC5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ABF24B8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B </w:t>
            </w:r>
            <w:r>
              <w:t>时光跳跃的闹钟</w:t>
            </w:r>
            <w:r>
              <w:t>⏰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0A9CAF4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9115FFF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C </w:t>
            </w:r>
            <w:r>
              <w:t>时光地铁</w:t>
            </w:r>
            <w:r>
              <w:t>🚇</w:t>
            </w:r>
          </w:p>
        </w:tc>
      </w:tr>
      <w:tr w:rsidR="00BC5C37" w14:paraId="7DB6DF1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7FCF103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D </w:t>
            </w:r>
            <w:r>
              <w:t>太虚幻境</w:t>
            </w:r>
            <w:r>
              <w:t>☁</w:t>
            </w:r>
          </w:p>
        </w:tc>
      </w:tr>
    </w:tbl>
    <w:p w14:paraId="6B99A835" w14:textId="77777777" w:rsidR="00BC5C37" w:rsidRDefault="00BC5C37"/>
    <w:p w14:paraId="00D6E947" w14:textId="77777777" w:rsidR="00BC5C37" w:rsidRDefault="00390407">
      <w:pPr>
        <w:spacing w:line="360" w:lineRule="auto"/>
      </w:pPr>
      <w:r>
        <w:t>三、送分</w:t>
      </w:r>
      <w:r>
        <w:t>OR</w:t>
      </w:r>
      <w:r>
        <w:t>送命？（</w:t>
      </w:r>
      <w:r>
        <w:t>10×2=20</w:t>
      </w:r>
      <w:r>
        <w:t>）</w:t>
      </w:r>
      <w:r>
        <w:br/>
        <w:t xml:space="preserve">1 </w:t>
      </w:r>
      <w:r>
        <w:t>以下网址中能进入命题人网站的</w:t>
      </w:r>
      <w:r>
        <w:rPr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BC5C37" w14:paraId="10AE523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FBFEB2F" w14:textId="77777777" w:rsidR="00BC5C37" w:rsidRDefault="00390407">
            <w:r>
              <w:t>A http://www.guka0930.icoc.me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1CA26EE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A954C72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B http://t.im/guka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28C9853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E867F2C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C http://www.notewall.cn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  <w:tr w:rsidR="00BC5C37" w14:paraId="3E31244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6094F39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>D http://www.guibao3420.icoc.bz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</w:tbl>
    <w:p w14:paraId="7E49D18B" w14:textId="77777777" w:rsidR="00BC5C37" w:rsidRDefault="00BC5C37"/>
    <w:p w14:paraId="70F8B735" w14:textId="77777777" w:rsidR="00BC5C37" w:rsidRDefault="00390407">
      <w:pPr>
        <w:spacing w:line="360" w:lineRule="auto"/>
      </w:pPr>
      <w:r>
        <w:t xml:space="preserve">2 </w:t>
      </w:r>
      <w:r>
        <w:t>命题人</w:t>
      </w:r>
      <w:r>
        <w:rPr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BC5C37" w14:paraId="2E914C64" w14:textId="77777777"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 w14:paraId="109953E2" w14:textId="77777777" w:rsidR="00BC5C37" w:rsidRDefault="00390407">
            <w:r>
              <w:t xml:space="preserve">A </w:t>
            </w:r>
            <w:r>
              <w:t>帅</w:t>
            </w:r>
          </w:p>
        </w:tc>
        <w:tc>
          <w:tcPr>
            <w:tcW w:w="1820" w:type="dxa"/>
            <w:shd w:val="clear" w:color="auto" w:fill="FFFFFF"/>
            <w:vAlign w:val="center"/>
          </w:tcPr>
          <w:p w14:paraId="6533C0AB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B </w:t>
            </w:r>
            <w:r>
              <w:t>很帅</w:t>
            </w:r>
          </w:p>
        </w:tc>
        <w:tc>
          <w:tcPr>
            <w:tcW w:w="1820" w:type="dxa"/>
            <w:shd w:val="clear" w:color="auto" w:fill="FFFFFF"/>
            <w:vAlign w:val="center"/>
          </w:tcPr>
          <w:p w14:paraId="0D734979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C </w:t>
            </w:r>
            <w:r>
              <w:t>非常帅</w:t>
            </w:r>
          </w:p>
        </w:tc>
        <w:tc>
          <w:tcPr>
            <w:tcW w:w="1820" w:type="dxa"/>
            <w:shd w:val="clear" w:color="auto" w:fill="FFFFFF"/>
            <w:vAlign w:val="center"/>
          </w:tcPr>
          <w:p w14:paraId="1AD66945" w14:textId="77777777" w:rsidR="00BC5C37" w:rsidRDefault="00390407">
            <w:pPr>
              <w:rPr>
                <w:rFonts w:ascii="微软雅黑" w:eastAsia="微软雅黑" w:hAnsi="微软雅黑" w:cs="微软雅黑"/>
                <w:sz w:val="28"/>
              </w:rPr>
            </w:pPr>
            <w:r>
              <w:t xml:space="preserve">D </w:t>
            </w:r>
            <w:r>
              <w:t>世界最帅</w:t>
            </w:r>
            <w:r>
              <w:rPr>
                <w:color w:val="EFA030"/>
              </w:rPr>
              <w:t>(</w:t>
            </w:r>
            <w:r>
              <w:rPr>
                <w:color w:val="EFA030"/>
              </w:rPr>
              <w:t>正确答案</w:t>
            </w:r>
            <w:r>
              <w:rPr>
                <w:color w:val="EFA030"/>
              </w:rPr>
              <w:t>)</w:t>
            </w:r>
          </w:p>
        </w:tc>
      </w:tr>
    </w:tbl>
    <w:p w14:paraId="172C6761" w14:textId="77777777" w:rsidR="00BC5C37" w:rsidRDefault="00BC5C37"/>
    <w:p w14:paraId="460B4415" w14:textId="77777777" w:rsidR="00390407" w:rsidRDefault="00390407">
      <w:pPr>
        <w:spacing w:line="360" w:lineRule="auto"/>
      </w:pPr>
      <w:r>
        <w:t>四、选项多才</w:t>
      </w:r>
      <w:r>
        <w:t>HI</w:t>
      </w:r>
      <w:r>
        <w:t>（顶级压轴）</w:t>
      </w:r>
      <w:r>
        <w:br/>
      </w:r>
      <w:r>
        <w:t>下面有</w:t>
      </w:r>
      <w:r>
        <w:t>5</w:t>
      </w:r>
      <w:r>
        <w:t>个人物类似《哆啦</w:t>
      </w:r>
      <w:r>
        <w:t>A</w:t>
      </w:r>
      <w:r>
        <w:t>梦》中</w:t>
      </w:r>
      <w:proofErr w:type="gramStart"/>
      <w:r>
        <w:t>哆</w:t>
      </w:r>
      <w:proofErr w:type="gramEnd"/>
      <w:r>
        <w:t>啦</w:t>
      </w:r>
      <w:r>
        <w:t>A</w:t>
      </w:r>
      <w:r>
        <w:t>梦，大雄，静香，胖虎</w:t>
      </w:r>
      <w:proofErr w:type="gramStart"/>
      <w:r>
        <w:t>和</w:t>
      </w:r>
      <w:proofErr w:type="gramEnd"/>
      <w:r>
        <w:t>。</w:t>
      </w:r>
      <w:r>
        <w:br/>
      </w:r>
      <w:r>
        <w:t>（填入字母代号，按顺序，</w:t>
      </w:r>
      <w:r>
        <w:t>5</w:t>
      </w:r>
      <w:r>
        <w:t>个选对</w:t>
      </w:r>
      <w:r>
        <w:t>4</w:t>
      </w:r>
      <w:r>
        <w:t>个给满分。</w:t>
      </w:r>
      <w:r>
        <w:br/>
      </w:r>
      <w:r>
        <w:t>例如</w:t>
      </w:r>
      <w:r>
        <w:t>BCA</w:t>
      </w:r>
      <w:r>
        <w:t>写成</w:t>
      </w:r>
      <w:r>
        <w:t>ABC</w:t>
      </w:r>
      <w:r>
        <w:t>才对）</w:t>
      </w:r>
      <w:r>
        <w:br/>
      </w:r>
      <w:r>
        <w:br/>
      </w:r>
      <w:r>
        <w:t>选项：</w:t>
      </w:r>
    </w:p>
    <w:p w14:paraId="1D86BFEB" w14:textId="17918E42" w:rsidR="00BC5C37" w:rsidRDefault="00390407">
      <w:pPr>
        <w:spacing w:line="360" w:lineRule="auto"/>
      </w:pPr>
      <w:r>
        <w:t xml:space="preserve">A </w:t>
      </w:r>
      <w:r>
        <w:t>大奇</w:t>
      </w:r>
      <w:r>
        <w:t xml:space="preserve"> </w:t>
      </w:r>
    </w:p>
    <w:p w14:paraId="557D5F61" w14:textId="77777777" w:rsidR="00BC5C37" w:rsidRDefault="00390407">
      <w:pPr>
        <w:spacing w:before="240" w:after="240"/>
      </w:pPr>
      <w:r>
        <w:t xml:space="preserve">B </w:t>
      </w:r>
      <w:r>
        <w:t>桂宝</w:t>
      </w:r>
    </w:p>
    <w:p w14:paraId="45C0F13E" w14:textId="77777777" w:rsidR="00BC5C37" w:rsidRDefault="00390407">
      <w:pPr>
        <w:spacing w:before="240" w:after="240"/>
      </w:pPr>
      <w:r>
        <w:t xml:space="preserve">C </w:t>
      </w:r>
      <w:r>
        <w:t>神仙</w:t>
      </w:r>
      <w:r>
        <w:t>Guka</w:t>
      </w:r>
    </w:p>
    <w:p w14:paraId="15F3ABAC" w14:textId="77777777" w:rsidR="00BC5C37" w:rsidRDefault="00390407">
      <w:pPr>
        <w:spacing w:before="240" w:after="240"/>
      </w:pPr>
      <w:r>
        <w:t xml:space="preserve">D </w:t>
      </w:r>
      <w:r>
        <w:t>孝孝</w:t>
      </w:r>
    </w:p>
    <w:p w14:paraId="400D9849" w14:textId="77777777" w:rsidR="00BC5C37" w:rsidRDefault="00390407">
      <w:pPr>
        <w:spacing w:before="240" w:after="240"/>
      </w:pPr>
      <w:r>
        <w:t xml:space="preserve">E </w:t>
      </w:r>
      <w:r>
        <w:t>牛牛</w:t>
      </w:r>
    </w:p>
    <w:p w14:paraId="64980833" w14:textId="77777777" w:rsidR="00BC5C37" w:rsidRDefault="00390407">
      <w:pPr>
        <w:spacing w:before="240" w:after="240"/>
      </w:pPr>
      <w:r>
        <w:t xml:space="preserve">F </w:t>
      </w:r>
      <w:r>
        <w:t>牛猛</w:t>
      </w:r>
    </w:p>
    <w:p w14:paraId="377F8B02" w14:textId="77777777" w:rsidR="00BC5C37" w:rsidRDefault="00390407">
      <w:pPr>
        <w:spacing w:before="240" w:after="240"/>
      </w:pPr>
      <w:r>
        <w:t xml:space="preserve">G </w:t>
      </w:r>
      <w:r>
        <w:t>小老黑</w:t>
      </w:r>
    </w:p>
    <w:p w14:paraId="33049695" w14:textId="77777777" w:rsidR="00BC5C37" w:rsidRDefault="00390407">
      <w:pPr>
        <w:spacing w:before="240" w:after="240"/>
      </w:pPr>
      <w:r>
        <w:t xml:space="preserve">H </w:t>
      </w:r>
      <w:r>
        <w:t>糊涂大侦探</w:t>
      </w:r>
    </w:p>
    <w:p w14:paraId="52119736" w14:textId="77777777" w:rsidR="00BC5C37" w:rsidRDefault="00390407">
      <w:pPr>
        <w:spacing w:before="240" w:after="240"/>
      </w:pPr>
      <w:r>
        <w:t xml:space="preserve">I </w:t>
      </w:r>
      <w:r>
        <w:t>花朵</w:t>
      </w:r>
    </w:p>
    <w:p w14:paraId="07E2DE98" w14:textId="77777777" w:rsidR="00BC5C37" w:rsidRDefault="00390407">
      <w:pPr>
        <w:spacing w:before="240" w:after="240"/>
      </w:pPr>
      <w:r>
        <w:t xml:space="preserve">J </w:t>
      </w:r>
      <w:r>
        <w:t>涕涕</w:t>
      </w:r>
    </w:p>
    <w:p w14:paraId="258216E1" w14:textId="77777777" w:rsidR="00BC5C37" w:rsidRDefault="00390407">
      <w:pPr>
        <w:spacing w:before="240" w:after="240"/>
      </w:pPr>
      <w:r>
        <w:t xml:space="preserve">K </w:t>
      </w:r>
      <w:r>
        <w:t>阿芹</w:t>
      </w:r>
    </w:p>
    <w:p w14:paraId="0AB48F48" w14:textId="77777777" w:rsidR="00BC5C37" w:rsidRDefault="00390407">
      <w:pPr>
        <w:spacing w:before="240" w:after="240"/>
      </w:pPr>
      <w:r>
        <w:t xml:space="preserve">L </w:t>
      </w:r>
      <w:r>
        <w:t>大鼻子</w:t>
      </w:r>
    </w:p>
    <w:p w14:paraId="4BE972F4" w14:textId="77777777" w:rsidR="00BC5C37" w:rsidRDefault="00390407">
      <w:pPr>
        <w:spacing w:before="240" w:after="240"/>
      </w:pPr>
      <w:r>
        <w:t xml:space="preserve">M </w:t>
      </w:r>
      <w:r>
        <w:t>小桂宝</w:t>
      </w:r>
    </w:p>
    <w:p w14:paraId="55EBE483" w14:textId="77777777" w:rsidR="00BC5C37" w:rsidRDefault="00390407">
      <w:pPr>
        <w:spacing w:before="240" w:after="240"/>
      </w:pPr>
      <w:r>
        <w:t xml:space="preserve">N </w:t>
      </w:r>
      <w:r>
        <w:t>唐豆</w:t>
      </w:r>
    </w:p>
    <w:p w14:paraId="55AA68AE" w14:textId="77777777" w:rsidR="00BC5C37" w:rsidRDefault="00390407">
      <w:pPr>
        <w:spacing w:before="240" w:after="240"/>
      </w:pPr>
      <w:r>
        <w:t xml:space="preserve">O </w:t>
      </w:r>
      <w:r>
        <w:t>香香</w:t>
      </w:r>
    </w:p>
    <w:p w14:paraId="057EB50E" w14:textId="77777777" w:rsidR="00BC5C37" w:rsidRDefault="00390407">
      <w:pPr>
        <w:spacing w:before="240" w:after="240"/>
      </w:pPr>
      <w:r>
        <w:t xml:space="preserve">P </w:t>
      </w:r>
      <w:r>
        <w:t>臭贝</w:t>
      </w:r>
    </w:p>
    <w:p w14:paraId="68F48564" w14:textId="393FA5C2" w:rsidR="00BC5C37" w:rsidRDefault="00390407">
      <w:pPr>
        <w:spacing w:before="240" w:after="240"/>
      </w:pPr>
      <w:r>
        <w:t xml:space="preserve"> [</w:t>
      </w:r>
      <w:r>
        <w:t>填空题</w:t>
      </w:r>
      <w:r>
        <w:t xml:space="preserve">] </w:t>
      </w:r>
      <w:r>
        <w:rPr>
          <w:color w:val="FF0000"/>
        </w:rPr>
        <w:t>*</w:t>
      </w:r>
    </w:p>
    <w:p w14:paraId="07AE4D16" w14:textId="77777777" w:rsidR="00BC5C37" w:rsidRDefault="00BC5C37"/>
    <w:p w14:paraId="5C751E0A" w14:textId="59C6CBEE" w:rsidR="00BC5C37" w:rsidRDefault="00390407">
      <w:pPr>
        <w:rPr>
          <w:rFonts w:hint="eastAsia"/>
        </w:rPr>
      </w:pPr>
      <w:r>
        <w:t>_________________________________</w:t>
      </w:r>
      <w:r>
        <w:rPr>
          <w:color w:val="EFA030"/>
        </w:rPr>
        <w:t>(</w:t>
      </w:r>
      <w:r>
        <w:rPr>
          <w:color w:val="EFA030"/>
        </w:rPr>
        <w:t>答案：</w:t>
      </w:r>
      <w:r>
        <w:rPr>
          <w:color w:val="EFA030"/>
        </w:rPr>
        <w:t>ACFIN|CFIN|AFIN|ACIN|ACFN|ACFI)</w:t>
      </w:r>
    </w:p>
    <w:sectPr w:rsidR="00BC5C3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C37"/>
    <w:rsid w:val="00390407"/>
    <w:rsid w:val="00BC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F6D62"/>
  <w15:docId w15:val="{0D1E942F-C6C5-4ABE-A159-D1F09C90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bdr w:val="nil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2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uka0930.icoc.m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爱蜜莉雅EMT-UCXN-QQ1520085249</cp:lastModifiedBy>
  <cp:revision>3</cp:revision>
  <dcterms:created xsi:type="dcterms:W3CDTF">2021-08-31T05:52:00Z</dcterms:created>
  <dcterms:modified xsi:type="dcterms:W3CDTF">2021-08-31T05:56:00Z</dcterms:modified>
</cp:coreProperties>
</file>